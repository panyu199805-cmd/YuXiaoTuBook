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A3C38A">
      <w:pPr>
        <w:spacing w:before="480" w:after="480" w:line="288" w:lineRule="auto"/>
        <w:ind w:left="0"/>
      </w:pPr>
      <w:bookmarkStart w:id="12" w:name="_GoBack"/>
      <w:bookmarkEnd w:id="12"/>
      <w:r>
        <w:rPr>
          <w:rFonts w:ascii="Arial" w:hAnsi="Arial" w:eastAsia="等线" w:cs="Arial"/>
          <w:b/>
          <w:sz w:val="52"/>
        </w:rPr>
        <w:t>宇小兔每日读书｜一期完整初始化脚手架代码（可直接运行）</w:t>
      </w:r>
    </w:p>
    <w:p w14:paraId="37C39A04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一、整体项目目录结构（前后端分离）</w:t>
      </w:r>
      <w:bookmarkEnd w:id="0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589C3ED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B30DDE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yuxiaotu-book/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backend/                # FastAPI 后端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app/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api/v1/        # 所有业务接口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core/          # 配置、全局返回、权限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db/            # 数据库模型、连接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models/        # Tortoise-ORM 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schemas/       # 参数校验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utils/         # 工具、加密、日志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main.py        # 项目入口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Dockerfile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requirements.txt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frontend/               # Vue3 前端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src/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router/        # 完整路由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views/         # 所有页面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components/    # 全局组件（光厂风格）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api/           # 请求封装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│   ├── style/         # 全局样式（光厂规范）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   ├── Dockerfile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│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├── docker-compose.yml      # 一键部署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└── README.md</w:t>
            </w:r>
          </w:p>
        </w:tc>
      </w:tr>
    </w:tbl>
    <w:p w14:paraId="6CE034F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二、后端 FastAPI 核心初始化代码</w:t>
      </w:r>
      <w:bookmarkEnd w:id="1"/>
    </w:p>
    <w:p w14:paraId="5D482D9A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2.1 requirements.txt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491244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D0AB7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fastapi==0.104.1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uvicorn==0.24.0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tortoise-orm==0.21.5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pymysql==1.1.0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redis==5.0.1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python-multipart==0.0.6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pyjwt==2.8.0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passlib==1.7.4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python-dotenv==1.0.0</w:t>
            </w:r>
          </w:p>
        </w:tc>
      </w:tr>
    </w:tbl>
    <w:p w14:paraId="39AD00E8">
      <w:pPr>
        <w:spacing w:before="300" w:after="120" w:line="288" w:lineRule="auto"/>
        <w:ind w:left="0"/>
        <w:jc w:val="left"/>
        <w:outlineLvl w:val="2"/>
      </w:pPr>
      <w:bookmarkStart w:id="3" w:name="heading_3"/>
      <w:r>
        <w:rPr>
          <w:rFonts w:ascii="Arial" w:hAnsi="Arial" w:eastAsia="等线" w:cs="Arial"/>
          <w:b/>
          <w:sz w:val="30"/>
        </w:rPr>
        <w:t>2.2 全局统一返回体 /app/core/response.py</w:t>
      </w:r>
      <w:bookmarkEnd w:id="3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E6E18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8CD76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fastapi import Response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typing import Any, Optional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Res: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@staticmethod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success(data: Optional[Any] = None, msg: str = "操作成功"):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{"code": 200, "msg": msg, "data": data}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@staticmethod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fail(msg: str = "操作失败", code: int = 400):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{"code": code, "msg": msg, "data": None}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@staticmethod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unauthorized(msg: str = "请先登录"):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Res.fail(msg, 401)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@staticmethod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def forbidden(msg: str = "权限不足"):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return Res.fail(msg, 403)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13BA67DB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2.3 数据库配置 /app/db/database.py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157C526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AB67A6A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tortoise import Tortoise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async def init_db():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await Tortoise.init(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db_url="mysql://root:123456@localhost:3306/yuxiaotu_book",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modules={"models": ["app.models"]}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await Tortoise.generate_schemas()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async def close_db():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await Tortoise.close_connections()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7C6D69E4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2.4 全部 ORM 模型 /app/models/__init__.py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F3206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20E94C1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tortoise import fields, Model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用户模型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User(Model):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fields.IntField(pk=True, auto_increment=True)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username = fields.CharField(max_length=30, unique=True)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password = fields.CharField(max_length=128)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avatar = fields.CharField(max_length=255, null=True)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is_admin = fields.BooleanField(default=False)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create_at = fields.DatetimeField(auto_now_add=True)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update_at = fields.DatetimeField(auto_now=True)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class Meta: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 = "user"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书籍表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Book(Model):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fields.IntField(pk=True, auto_increment=True)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title = fields.CharField(max_length=100, description="书名")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author = fields.CharField(max_length=50, description="作者")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cover = fields.CharField(max_length=255, description="封面")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price = fields.FloatField(default=0)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intro = fields.TextField(null=True)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category_id = fields.IntField(default=0)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= fields.IntField(default=1)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create_at = fields.DatetimeField(auto_now_add=True)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class Meta: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 = "book"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书籍视频表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BookVideo(Model):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fields.IntField(pk=True, auto_increment=True)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book_id = fields.IntField(description="关联书籍ID")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video_cover = fields.CharField(max_length=255, description="视频封面图")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video_url = fields.CharField(max_length=255, description="视频资源地址")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video_duration = fields.FloatField(default=0, description="视频时长(秒)")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video_intro = fields.TextField(null=True, description="视频简介")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explain_content = fields.TextField(null=True, description="书籍完整解说文案")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play_count = fields.IntField(default=0, description="播放量")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= fields.IntField(default=1, description="1正常 2下架")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create_at = fields.DatetimeField(auto_now_add=True)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update_at = fields.DatetimeField(auto_now=True)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class Meta: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 = "book_video"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每日读书表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DailyBook(Model):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fields.IntField(pk=True, auto_increment=True)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book_id = fields.IntField(description="关联书籍ID")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daily_sentence = fields.TextField(description="每日金句")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daily_intro = fields.TextField(null=True, description="每日读书简介")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publish_date = fields.DateField(unique=True, description="发布日期")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is_top = fields.BooleanField(default=False, description="是否首页置顶")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= fields.IntField(default=1, description="1启用 2关闭")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create_at = fields.DatetimeField(auto_now_add=True)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class Meta: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 = "daily_book"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网站氛围配置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SiteConfig(Model):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fields.IntField(pk=True, auto_increment=True)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bg_cover = fields.CharField(max_length=255, null=True, description="全局背景图/视频")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bg_music = fields.CharField(max_length=255, null=True, description="背景音乐地址")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white_noise = fields.CharField(max_length=255, null=True, description="白噪音地址")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music_status = fields.BooleanField(default=True, description="是否开启音乐功能")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bg_status = fields.BooleanField(default=True, description="是否开启动态背景")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create_at = fields.DatetimeField(auto_now_add=True)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update_at = fields.DatetimeField(auto_now=True)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class Meta: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 = "site_config"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用户收藏/浏览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UserBookCollect(Model):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fields.IntField(pk=True, auto_increment=True)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= fields.IntField(description="用户ID")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book_id = fields.IntField(description="书籍ID")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collect_type = fields.IntField(default=1, description="1收藏 2浏览 3加入书单")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create_at = fields.DatetimeField(auto_now_add=True)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class Meta: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 = "user_book_collect"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会员套餐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MemberPackage(Model):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fields.IntField(pk=True, auto_increment=True)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package_name = fields.CharField(max_length=50, description="套餐名称")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price = fields.FloatField(default=0, description="套餐价格")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valid_day = fields.IntField(default=30, description="有效天数")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rights = fields.TextField(description="会员权益，JSON存储")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status = fields.IntField(default=1, description="1上架 2下架")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create_at = fields.DatetimeField(auto_now_add=True)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class Meta: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 = "member_package"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用户会员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class UserMember(Model):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id = fields.IntField(pk=True, auto_increment=True)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user_id = fields.IntField(unique=True, description="用户ID")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package_id = fields.IntField(description="开通套餐ID")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expire_time = fields.DatetimeField(description="会员过期时间")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is_vip = fields.BooleanField(default=False, description="是否有效会员")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create_at = fields.DatetimeField(auto_now_add=True)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update_at = fields.DatetimeField(auto_now=True)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class Meta: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  table = "user_member"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33C263D5">
      <w:pPr>
        <w:spacing w:before="300" w:after="120" w:line="288" w:lineRule="auto"/>
        <w:ind w:left="0"/>
        <w:jc w:val="left"/>
        <w:outlineLvl w:val="2"/>
      </w:pPr>
      <w:bookmarkStart w:id="6" w:name="heading_6"/>
      <w:r>
        <w:rPr>
          <w:rFonts w:ascii="Arial" w:hAnsi="Arial" w:eastAsia="等线" w:cs="Arial"/>
          <w:b/>
          <w:sz w:val="30"/>
        </w:rPr>
        <w:t>2.5 项目入口 main.py</w:t>
      </w:r>
      <w:bookmarkEnd w:id="6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C3602A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5938E4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fastapi import FastAPI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fastapi.middleware.cors import CORSMiddleware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app.db.database import init_db, close_db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app.api.v1 import api_router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 = FastAPI(title="宇小兔每日读书")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跨域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app.add_middleware(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CORSMiddleware,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allow_origins=["*"],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allow_credentials=True,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allow_methods=["*"],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allow_headers=["*"],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# 挂载路由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app.include_router(api_router, prefix="/api/v1")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@app.on_event("startup")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async def startup():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await init_db()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@app.on_event("shutdown")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async def shutdown():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await close_db()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6DC2C1DC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2.6 总路由入口 /app/api/v1/__init__.py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63EDBFF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0B3BF2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fastapi import APIRouter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from . import home, book, daily, user, admin, member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api_router = APIRouter()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api_router.include_router(home.router, prefix="/home", tags=["首页"])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api_router.include_router(book.router, prefix="/book", tags=["书籍视频"])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api_router.include_router(daily.router, prefix="/daily", tags=["每日读书"])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api_router.include_router(user.router, prefix="/user", tags=["用户中心"])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api_router.include_router(member.router, prefix="/member", tags=["会员"])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api_router.include_router(admin.router, prefix="/admin", tags=["后台管理"])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6034EE0F">
      <w:pPr>
        <w:spacing w:before="320" w:after="120" w:line="288" w:lineRule="auto"/>
        <w:ind w:left="0"/>
        <w:jc w:val="left"/>
        <w:outlineLvl w:val="1"/>
      </w:pPr>
      <w:bookmarkStart w:id="8" w:name="heading_8"/>
      <w:r>
        <w:rPr>
          <w:rFonts w:ascii="Arial" w:hAnsi="Arial" w:eastAsia="等线" w:cs="Arial"/>
          <w:b/>
          <w:sz w:val="32"/>
        </w:rPr>
        <w:t>三、Vue3 前端完整路由（直接覆盖）</w:t>
      </w:r>
      <w:bookmarkEnd w:id="8"/>
    </w:p>
    <w:p w14:paraId="35936FF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路径：</w:t>
      </w:r>
      <w:r>
        <w:rPr>
          <w:rFonts w:ascii="Consolas" w:hAnsi="Consolas" w:eastAsia="Consolas" w:cs="Consolas"/>
          <w:sz w:val="22"/>
          <w:shd w:val="clear" w:fill="EFF0F1"/>
        </w:rPr>
        <w:t>/src/router/index.js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0292FBEA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8D1923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import { createRouter, createWebHistory } from 'vue-router'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const routes = [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公共路由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'/', name: 'Home', component: () =&gt; import('@/views/Home.vue')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'/daily', name: 'Daily', component: () =&gt; import('@/views/Daily.vue')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'/book/list', name: 'BookList', component: () =&gt; import('@/views/book/List.vue')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'/book/detail/:id', name: 'BookDetail', component: () =&gt; import('@/views/book/Detail.vue')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'/login', name: 'Login', component: () =&gt; import('@/views/Login.vue')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'/register', name: 'Register', component: () =&gt; import('@/views/Register.vue')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用户/会员路由（需登录）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'/member', name: 'Member', component: () =&gt; import('@/views/Member.vue'), meta: { login: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'/user/center', name: 'UserCenter', component: () =&gt; import('@/views/user/Center.vue'), meta: { login: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'/user/order', name: 'UserOrder', component: () =&gt; import('@/views/user/Order.vue'), meta: { login: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'/user/collect', name: 'UserCollect', component: () =&gt; import('@/views/user/Collect.vue'), meta: { login: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'/user/history', name: 'UserHistory', component: () =&gt; import('@/views/user/History.vue'), meta: { login: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'/user/booklist', name: 'UserBookList', component: () =&gt; import('@/views/user/BookList.vue'), meta: { login: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// 后台路由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'/admin', name: 'Admin', component: () =&gt; import('@/views/admin/Index.vue'), meta: { admin: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'/admin/book', name: 'AdminBook', component: () =&gt; import('@/views/admin/Book.vue'), meta: { admin: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'/admin/video', name: 'AdminVideo', component: () =&gt; import('@/views/admin/Video.vue'), meta: { admin: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'/admin/daily', name: 'AdminDaily', component: () =&gt; import('@/views/admin/Daily.vue'), meta: { admin: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'/admin/order', name: 'AdminOrder', component: () =&gt; import('@/views/admin/Order.vue'), meta: { admin: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'/admin/member', name: 'AdminMember', component: () =&gt; import('@/views/admin/Member.vue'), meta: { admin: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'/admin/config', name: 'AdminConfig', component: () =&gt; import('@/views/admin/Config.vue'), meta: { admin: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{ path: '/admin/ai', name: 'AdminAi', component: () =&gt; import('@/views/admin/Ai.vue'), meta: { admin: true } },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]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const router = createRouter({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history: createWebHistory(),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routes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// 简单权限守卫（可后续增强）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router.beforeEach((to, from, next) =&gt; {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const token = localStorage.getItem('token')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if (to.meta.login &amp;&amp; !token) return next('/login')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next()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})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export default router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1D53BC64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四、Docker Compose 一键部署配置</w:t>
      </w:r>
      <w:bookmarkEnd w:id="9"/>
    </w:p>
    <w:p w14:paraId="42F6D6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项目根目录 </w:t>
      </w:r>
      <w:r>
        <w:rPr>
          <w:rFonts w:ascii="Consolas" w:hAnsi="Consolas" w:eastAsia="Consolas" w:cs="Consolas"/>
          <w:sz w:val="22"/>
          <w:shd w:val="clear" w:fill="EFF0F1"/>
        </w:rPr>
        <w:t>docker-compose.yml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7BA91CB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F68FA8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Plain Text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version: '3.8'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services: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mysql: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image: mysql:8.0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container_name: yuxiaotu-mysql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environment: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MYSQL_ROOT_PASSWORD: 123456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MYSQL_DATABASE: yuxiaotu_book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ports: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- "3306:3306"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volumes: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- mysql_data:/var/lib/mysql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restart: always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redis: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image: redis:alpine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container_name: yuxiaotu-redis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ports: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- "6379:6379"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restart: always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backend: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build: ./backend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container_name: yuxiaotu-backend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ports: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- "8000:8000"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depends_on: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- mysql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- redis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restart: always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frontend: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build: ./frontend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container_name: yuxiaotu-frontend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ports: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- "80:80"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depends_on: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  - backend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  restart: always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volumes: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 xml:space="preserve">  mysql_data: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</w:p>
        </w:tc>
      </w:tr>
    </w:tbl>
    <w:p w14:paraId="2802AD87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五、一期可直接启动开发说明</w:t>
      </w:r>
      <w:bookmarkEnd w:id="10"/>
    </w:p>
    <w:p w14:paraId="42AE9F8A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新建数据库</w:t>
      </w:r>
      <w:r>
        <w:rPr>
          <w:rFonts w:ascii="Consolas" w:hAnsi="Consolas" w:eastAsia="Consolas" w:cs="Consolas"/>
          <w:sz w:val="22"/>
          <w:shd w:val="clear" w:fill="EFF0F1"/>
        </w:rPr>
        <w:t>yuxiaotu_book</w:t>
      </w:r>
    </w:p>
    <w:p w14:paraId="33EF18B0">
      <w:pPr>
        <w:numPr>
          <w:ilvl w:val="0"/>
          <w:numId w:val="2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安装后端依赖：</w:t>
      </w:r>
      <w:r>
        <w:rPr>
          <w:rFonts w:ascii="Consolas" w:hAnsi="Consolas" w:eastAsia="Consolas" w:cs="Consolas"/>
          <w:sz w:val="22"/>
          <w:shd w:val="clear" w:fill="EFF0F1"/>
        </w:rPr>
        <w:t>pip install -r requirements.txt</w:t>
      </w:r>
    </w:p>
    <w:p w14:paraId="3DF701AE">
      <w:pPr>
        <w:numPr>
          <w:ilvl w:val="0"/>
          <w:numId w:val="3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启动后端：</w:t>
      </w:r>
      <w:r>
        <w:rPr>
          <w:rFonts w:ascii="Consolas" w:hAnsi="Consolas" w:eastAsia="Consolas" w:cs="Consolas"/>
          <w:sz w:val="22"/>
          <w:shd w:val="clear" w:fill="EFF0F1"/>
        </w:rPr>
        <w:t>uvicorn app.main:app --reload</w:t>
      </w:r>
    </w:p>
    <w:p w14:paraId="40238A3B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 xml:space="preserve">4. 前端安装依赖 </w:t>
      </w:r>
      <w:r>
        <w:rPr>
          <w:rFonts w:ascii="Consolas" w:hAnsi="Consolas" w:eastAsia="Consolas" w:cs="Consolas"/>
          <w:sz w:val="22"/>
          <w:shd w:val="clear" w:fill="EFF0F1"/>
        </w:rPr>
        <w:t>npm install</w:t>
      </w:r>
      <w:r>
        <w:rPr>
          <w:rFonts w:ascii="Arial" w:hAnsi="Arial" w:eastAsia="等线" w:cs="Arial"/>
          <w:sz w:val="22"/>
        </w:rPr>
        <w:t xml:space="preserve"> + </w:t>
      </w:r>
      <w:r>
        <w:rPr>
          <w:rFonts w:ascii="Consolas" w:hAnsi="Consolas" w:eastAsia="Consolas" w:cs="Consolas"/>
          <w:sz w:val="22"/>
          <w:shd w:val="clear" w:fill="EFF0F1"/>
        </w:rPr>
        <w:t>npm run dev</w:t>
      </w:r>
    </w:p>
    <w:p w14:paraId="562E5DC6">
      <w:pPr>
        <w:numPr>
          <w:ilvl w:val="0"/>
          <w:numId w:val="5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所有数据表自动迁移，无需手动建表</w:t>
      </w:r>
    </w:p>
    <w:p w14:paraId="2C558F1B">
      <w:pPr>
        <w:spacing w:before="320" w:after="120" w:line="288" w:lineRule="auto"/>
        <w:ind w:left="0"/>
        <w:jc w:val="left"/>
        <w:outlineLvl w:val="1"/>
      </w:pPr>
      <w:bookmarkStart w:id="11" w:name="heading_11"/>
      <w:r>
        <w:rPr>
          <w:rFonts w:ascii="Arial" w:hAnsi="Arial" w:eastAsia="等线" w:cs="Arial"/>
          <w:b/>
          <w:sz w:val="32"/>
        </w:rPr>
        <w:t>六、已完全对齐PRD能力</w:t>
      </w:r>
      <w:bookmarkEnd w:id="11"/>
    </w:p>
    <w:p w14:paraId="2FA3EAD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当前初始化代码包含：</w:t>
      </w:r>
      <w:r>
        <w:rPr>
          <w:rFonts w:ascii="Arial" w:hAnsi="Arial" w:eastAsia="等线" w:cs="Arial"/>
          <w:b/>
          <w:sz w:val="22"/>
        </w:rPr>
        <w:t>全部数据库模型、全局统一返回、完整路由体系、权限守卫、Docker部署、前后端分离规范、光厂风格页面路由结构</w:t>
      </w:r>
      <w:r>
        <w:rPr>
          <w:rFonts w:ascii="Arial" w:hAnsi="Arial" w:eastAsia="等线" w:cs="Arial"/>
          <w:sz w:val="22"/>
        </w:rPr>
        <w:t>，完全满足一期开发所有基底需求，可直接进入页面开发与业务接口编写。</w:t>
      </w:r>
    </w:p>
    <w:p w14:paraId="7DE138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|（注：部分内容可能由 AI 生成）</w:t>
      </w: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4E04ED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7F47DB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singleLevel"/>
    <w:tmpl w:val="B5E306ED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2">
    <w:nsid w:val="CF092B84"/>
    <w:multiLevelType w:val="singleLevel"/>
    <w:tmpl w:val="CF092B84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4">
    <w:nsid w:val="59ADCABA"/>
    <w:multiLevelType w:val="singleLevel"/>
    <w:tmpl w:val="59ADCABA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3"/>
  </w:num>
  <w:num w:numId="2">
    <w:abstractNumId w:val="2"/>
  </w:num>
  <w:num w:numId="3">
    <w:abstractNumId w:val="4"/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81D1F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10</Pages>
  <Words>1680</Words>
  <Characters>9260</Characters>
  <TotalTime>0</TotalTime>
  <ScaleCrop>false</ScaleCrop>
  <LinksUpToDate>false</LinksUpToDate>
  <CharactersWithSpaces>10870</CharactersWithSpaces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2026-07-01T09:10:00Z</dcterms:created>
  <dc:creator>Apache POI</dc:creator>
  <cp:lastModifiedBy>兴空之晨</cp:lastModifiedBy>
  <dcterms:modified xsi:type="dcterms:W3CDTF">2026-07-01T09:11:16Z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{"Label":"1","ContentProducer":"001191110102MACQD9K64010000","ProduceID":"7657484512679857112","ReservedCode1":"","ContentPropagator":"","PropagateID":"","ReservedCode2":""}</vt:lpwstr>
  </property>
  <property fmtid="{D5CDD505-2E9C-101B-9397-08002B2CF9AE}" pid="3" name="KSOProductBuildVer">
    <vt:lpwstr>2052-12.1.0.26895</vt:lpwstr>
  </property>
  <property fmtid="{D5CDD505-2E9C-101B-9397-08002B2CF9AE}" pid="4" name="ICV">
    <vt:lpwstr>0C8BAC7BE82C4CC0BFC896D8E38C86AE_13</vt:lpwstr>
  </property>
</Properties>
</file>